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E2ADC" w14:textId="77777777" w:rsidR="006E51E6" w:rsidRDefault="00640CD4" w:rsidP="00640CD4">
      <w:pPr>
        <w:pStyle w:val="Heading1"/>
      </w:pPr>
      <w:bookmarkStart w:id="0" w:name="_GoBack"/>
      <w:bookmarkEnd w:id="0"/>
      <w:r>
        <w:t>Background</w:t>
      </w:r>
    </w:p>
    <w:p w14:paraId="65BF01A0" w14:textId="77777777" w:rsidR="00640CD4" w:rsidRDefault="00640CD4" w:rsidP="00640CD4"/>
    <w:p w14:paraId="195EEE71" w14:textId="0864FF6C" w:rsidR="00640CD4" w:rsidRPr="001D6CC7" w:rsidRDefault="004D71ED" w:rsidP="00640CD4">
      <w:pPr>
        <w:rPr>
          <w:sz w:val="28"/>
          <w:szCs w:val="28"/>
        </w:rPr>
      </w:pPr>
      <w:r>
        <w:tab/>
      </w:r>
      <w:r w:rsidR="000C44BE">
        <w:rPr>
          <w:sz w:val="28"/>
          <w:szCs w:val="28"/>
        </w:rPr>
        <w:t>Recycling is one of the biggest problems we face today</w:t>
      </w:r>
      <w:r w:rsidR="00F25815">
        <w:rPr>
          <w:sz w:val="28"/>
          <w:szCs w:val="28"/>
        </w:rPr>
        <w:t xml:space="preserve">. </w:t>
      </w:r>
      <w:r w:rsidR="001D6CC7" w:rsidRPr="001D6CC7">
        <w:rPr>
          <w:sz w:val="28"/>
          <w:szCs w:val="28"/>
        </w:rPr>
        <w:t xml:space="preserve">Of the 8.3 billion metric tons </w:t>
      </w:r>
      <w:r w:rsidR="00766B0C">
        <w:rPr>
          <w:sz w:val="28"/>
          <w:szCs w:val="28"/>
        </w:rPr>
        <w:t xml:space="preserve">of waste </w:t>
      </w:r>
      <w:r w:rsidR="001D6CC7" w:rsidRPr="001D6CC7">
        <w:rPr>
          <w:sz w:val="28"/>
          <w:szCs w:val="28"/>
        </w:rPr>
        <w:t xml:space="preserve">that </w:t>
      </w:r>
      <w:proofErr w:type="gramStart"/>
      <w:r w:rsidR="00354E06">
        <w:rPr>
          <w:sz w:val="28"/>
          <w:szCs w:val="28"/>
        </w:rPr>
        <w:t xml:space="preserve">is </w:t>
      </w:r>
      <w:r w:rsidR="001D6CC7" w:rsidRPr="001D6CC7">
        <w:rPr>
          <w:sz w:val="28"/>
          <w:szCs w:val="28"/>
        </w:rPr>
        <w:t xml:space="preserve"> produced</w:t>
      </w:r>
      <w:proofErr w:type="gramEnd"/>
      <w:r w:rsidR="00354E06">
        <w:rPr>
          <w:sz w:val="28"/>
          <w:szCs w:val="28"/>
        </w:rPr>
        <w:t xml:space="preserve"> each year</w:t>
      </w:r>
      <w:r w:rsidR="001D6CC7" w:rsidRPr="001D6CC7">
        <w:rPr>
          <w:sz w:val="28"/>
          <w:szCs w:val="28"/>
        </w:rPr>
        <w:t xml:space="preserve">, 6.3 billion metric tons </w:t>
      </w:r>
      <w:r w:rsidR="00354E06">
        <w:rPr>
          <w:sz w:val="28"/>
          <w:szCs w:val="28"/>
        </w:rPr>
        <w:t xml:space="preserve">is </w:t>
      </w:r>
      <w:r w:rsidR="001D6CC7" w:rsidRPr="001D6CC7">
        <w:rPr>
          <w:sz w:val="28"/>
          <w:szCs w:val="28"/>
        </w:rPr>
        <w:t xml:space="preserve"> plastic waste. Of that, only </w:t>
      </w:r>
      <w:r w:rsidR="00354E06">
        <w:rPr>
          <w:sz w:val="28"/>
          <w:szCs w:val="28"/>
        </w:rPr>
        <w:t>9%</w:t>
      </w:r>
      <w:r w:rsidR="001D6CC7" w:rsidRPr="001D6CC7">
        <w:rPr>
          <w:sz w:val="28"/>
          <w:szCs w:val="28"/>
        </w:rPr>
        <w:t xml:space="preserve"> </w:t>
      </w:r>
      <w:r w:rsidR="00354E06">
        <w:rPr>
          <w:sz w:val="28"/>
          <w:szCs w:val="28"/>
        </w:rPr>
        <w:t xml:space="preserve">is </w:t>
      </w:r>
      <w:r w:rsidR="001D6CC7" w:rsidRPr="001D6CC7">
        <w:rPr>
          <w:sz w:val="28"/>
          <w:szCs w:val="28"/>
        </w:rPr>
        <w:t>recycled. The vast majority</w:t>
      </w:r>
      <w:r w:rsidR="00354E06">
        <w:rPr>
          <w:sz w:val="28"/>
          <w:szCs w:val="28"/>
        </w:rPr>
        <w:t xml:space="preserve">, </w:t>
      </w:r>
      <w:r w:rsidR="001D6CC7" w:rsidRPr="001D6CC7">
        <w:rPr>
          <w:sz w:val="28"/>
          <w:szCs w:val="28"/>
        </w:rPr>
        <w:t>79</w:t>
      </w:r>
      <w:proofErr w:type="gramStart"/>
      <w:r w:rsidR="00354E06">
        <w:rPr>
          <w:sz w:val="28"/>
          <w:szCs w:val="28"/>
        </w:rPr>
        <w:t xml:space="preserve">%, </w:t>
      </w:r>
      <w:r w:rsidR="001D6CC7" w:rsidRPr="001D6CC7">
        <w:rPr>
          <w:sz w:val="28"/>
          <w:szCs w:val="28"/>
        </w:rPr>
        <w:t xml:space="preserve"> accumula</w:t>
      </w:r>
      <w:r w:rsidR="00354E06">
        <w:rPr>
          <w:sz w:val="28"/>
          <w:szCs w:val="28"/>
        </w:rPr>
        <w:t>tes</w:t>
      </w:r>
      <w:proofErr w:type="gramEnd"/>
      <w:r w:rsidR="001D6CC7" w:rsidRPr="001D6CC7">
        <w:rPr>
          <w:sz w:val="28"/>
          <w:szCs w:val="28"/>
        </w:rPr>
        <w:t xml:space="preserve"> in landfills or sloughing off in the natural environment as litter</w:t>
      </w:r>
      <w:r w:rsidR="00354E06">
        <w:rPr>
          <w:sz w:val="28"/>
          <w:szCs w:val="28"/>
        </w:rPr>
        <w:t xml:space="preserve"> (National Geographic)</w:t>
      </w:r>
      <w:r w:rsidR="001D6CC7" w:rsidRPr="001D6CC7">
        <w:rPr>
          <w:sz w:val="28"/>
          <w:szCs w:val="28"/>
        </w:rPr>
        <w:t>.</w:t>
      </w:r>
      <w:r w:rsidR="001D6CC7">
        <w:rPr>
          <w:sz w:val="28"/>
          <w:szCs w:val="28"/>
        </w:rPr>
        <w:t xml:space="preserve"> </w:t>
      </w:r>
      <w:r w:rsidR="00354E06">
        <w:rPr>
          <w:sz w:val="28"/>
          <w:szCs w:val="28"/>
        </w:rPr>
        <w:t xml:space="preserve"> </w:t>
      </w:r>
      <w:r w:rsidR="001D6CC7">
        <w:rPr>
          <w:sz w:val="28"/>
          <w:szCs w:val="28"/>
        </w:rPr>
        <w:t xml:space="preserve">This is a tremendous amount of </w:t>
      </w:r>
      <w:r w:rsidR="00354E06">
        <w:rPr>
          <w:sz w:val="28"/>
          <w:szCs w:val="28"/>
        </w:rPr>
        <w:t>recyclable material</w:t>
      </w:r>
      <w:r w:rsidR="001D6CC7">
        <w:rPr>
          <w:sz w:val="28"/>
          <w:szCs w:val="28"/>
        </w:rPr>
        <w:t xml:space="preserve">, that is not being recycled. I cannot understand how people, knowingly or unknowingly, can put recycling in the garbage, and that it adds up to 79% not being recycled! </w:t>
      </w:r>
      <w:r w:rsidR="00354E06">
        <w:rPr>
          <w:sz w:val="28"/>
          <w:szCs w:val="28"/>
        </w:rPr>
        <w:t>I</w:t>
      </w:r>
      <w:r w:rsidR="001D6CC7">
        <w:rPr>
          <w:sz w:val="28"/>
          <w:szCs w:val="28"/>
        </w:rPr>
        <w:t>f we are even able to make a tiny dent in that number, that would mean that we are causing a tremendous amount of recycling to happen.</w:t>
      </w:r>
      <w:r w:rsidR="00766B0C">
        <w:rPr>
          <w:sz w:val="28"/>
          <w:szCs w:val="28"/>
        </w:rPr>
        <w:t xml:space="preserve"> One of the multiple reasons that people don’t recycle is that they just don’t know what is recyclable! </w:t>
      </w:r>
      <w:r w:rsidR="009A6489">
        <w:rPr>
          <w:sz w:val="28"/>
          <w:szCs w:val="28"/>
        </w:rPr>
        <w:t xml:space="preserve">Another reason is that they are not engaged and do not realize the impact if their actions. </w:t>
      </w:r>
      <w:r w:rsidR="00766B0C">
        <w:rPr>
          <w:sz w:val="28"/>
          <w:szCs w:val="28"/>
        </w:rPr>
        <w:t>If we are able to create a way to teach people</w:t>
      </w:r>
      <w:r w:rsidR="00A342E7">
        <w:rPr>
          <w:sz w:val="28"/>
          <w:szCs w:val="28"/>
        </w:rPr>
        <w:t xml:space="preserve"> what is a recyclable and what is </w:t>
      </w:r>
      <w:proofErr w:type="gramStart"/>
      <w:r w:rsidR="00A342E7">
        <w:rPr>
          <w:sz w:val="28"/>
          <w:szCs w:val="28"/>
        </w:rPr>
        <w:t>not</w:t>
      </w:r>
      <w:proofErr w:type="gramEnd"/>
      <w:r w:rsidR="00A342E7">
        <w:rPr>
          <w:sz w:val="28"/>
          <w:szCs w:val="28"/>
        </w:rPr>
        <w:t xml:space="preserve"> then we can </w:t>
      </w:r>
      <w:r w:rsidR="009A6489">
        <w:rPr>
          <w:sz w:val="28"/>
          <w:szCs w:val="28"/>
        </w:rPr>
        <w:t xml:space="preserve">improve their engagement and </w:t>
      </w:r>
      <w:r w:rsidR="00A342E7">
        <w:rPr>
          <w:sz w:val="28"/>
          <w:szCs w:val="28"/>
        </w:rPr>
        <w:t>effectively increase the recycling rate.</w:t>
      </w:r>
    </w:p>
    <w:p w14:paraId="59773C80" w14:textId="77777777" w:rsidR="000302FE" w:rsidRPr="000302FE" w:rsidRDefault="000302FE" w:rsidP="000302FE">
      <w:pPr>
        <w:rPr>
          <w:sz w:val="28"/>
          <w:szCs w:val="28"/>
        </w:rPr>
      </w:pPr>
    </w:p>
    <w:p w14:paraId="2D881130" w14:textId="57498F81" w:rsidR="0044347A" w:rsidRDefault="000302FE" w:rsidP="0044347A">
      <w:pPr>
        <w:pStyle w:val="Heading1"/>
      </w:pPr>
      <w:r>
        <w:lastRenderedPageBreak/>
        <w:t>Engineering Goal</w:t>
      </w:r>
    </w:p>
    <w:p w14:paraId="58083940" w14:textId="77777777" w:rsidR="0044347A" w:rsidRDefault="0044347A" w:rsidP="0044347A">
      <w:pPr>
        <w:rPr>
          <w:sz w:val="28"/>
          <w:szCs w:val="28"/>
        </w:rPr>
      </w:pPr>
    </w:p>
    <w:p w14:paraId="24481E04" w14:textId="684E5794" w:rsidR="000302FE" w:rsidRPr="000302FE" w:rsidRDefault="000302FE" w:rsidP="00766B0C">
      <w:pPr>
        <w:ind w:firstLine="720"/>
        <w:rPr>
          <w:sz w:val="28"/>
          <w:szCs w:val="28"/>
        </w:rPr>
      </w:pPr>
      <w:r w:rsidRPr="000302FE">
        <w:rPr>
          <w:sz w:val="28"/>
          <w:szCs w:val="28"/>
        </w:rPr>
        <w:t>My engineering goal is to create an easy-to-use working app</w:t>
      </w:r>
      <w:r w:rsidR="00546D50">
        <w:rPr>
          <w:sz w:val="28"/>
          <w:szCs w:val="28"/>
        </w:rPr>
        <w:t>lication</w:t>
      </w:r>
      <w:r w:rsidRPr="000302FE">
        <w:rPr>
          <w:sz w:val="28"/>
          <w:szCs w:val="28"/>
        </w:rPr>
        <w:t xml:space="preserve"> that can run on a mobile device that can differentiate recyclables, compost, and landfill. This way we can </w:t>
      </w:r>
      <w:r w:rsidR="00546D50">
        <w:rPr>
          <w:sz w:val="28"/>
          <w:szCs w:val="28"/>
        </w:rPr>
        <w:t>help guide</w:t>
      </w:r>
      <w:r w:rsidRPr="000302FE">
        <w:rPr>
          <w:sz w:val="28"/>
          <w:szCs w:val="28"/>
        </w:rPr>
        <w:t xml:space="preserve"> people not knowing what is a recyclable and what is not. If we take the help of a mobile devices that are now very widely used, we can reach the majority of the people with a simple app</w:t>
      </w:r>
      <w:r w:rsidR="00546D50">
        <w:rPr>
          <w:sz w:val="28"/>
          <w:szCs w:val="28"/>
        </w:rPr>
        <w:t>lication</w:t>
      </w:r>
      <w:r w:rsidRPr="000302FE">
        <w:rPr>
          <w:sz w:val="28"/>
          <w:szCs w:val="28"/>
        </w:rPr>
        <w:t xml:space="preserve"> that would be able to tell the difference between recyclables and non-recyclables. We are then accessing most of the people with </w:t>
      </w:r>
      <w:r w:rsidR="00546D50">
        <w:rPr>
          <w:sz w:val="28"/>
          <w:szCs w:val="28"/>
        </w:rPr>
        <w:t xml:space="preserve">such a freely deployed </w:t>
      </w:r>
      <w:r w:rsidRPr="000302FE">
        <w:rPr>
          <w:sz w:val="28"/>
          <w:szCs w:val="28"/>
        </w:rPr>
        <w:t>app</w:t>
      </w:r>
      <w:r w:rsidR="00546D50">
        <w:rPr>
          <w:sz w:val="28"/>
          <w:szCs w:val="28"/>
        </w:rPr>
        <w:t>lication</w:t>
      </w:r>
      <w:r w:rsidRPr="000302FE">
        <w:rPr>
          <w:sz w:val="28"/>
          <w:szCs w:val="28"/>
        </w:rPr>
        <w:t>.</w:t>
      </w:r>
      <w:r w:rsidR="00A342E7">
        <w:rPr>
          <w:sz w:val="28"/>
          <w:szCs w:val="28"/>
        </w:rPr>
        <w:t xml:space="preserve"> This could be used to teach and inform people about waste, so they can not only use it, but it can teach them in the long run!</w:t>
      </w:r>
      <w:r w:rsidR="00546D50">
        <w:rPr>
          <w:sz w:val="28"/>
          <w:szCs w:val="28"/>
        </w:rPr>
        <w:t xml:space="preserve"> The end goal of such an effort is to improve community interest and engagement in recycling.</w:t>
      </w:r>
    </w:p>
    <w:p w14:paraId="7DB43326" w14:textId="77777777" w:rsidR="000302FE" w:rsidRPr="000302FE" w:rsidRDefault="000302FE" w:rsidP="000302FE">
      <w:pPr>
        <w:rPr>
          <w:sz w:val="28"/>
          <w:szCs w:val="28"/>
        </w:rPr>
      </w:pPr>
    </w:p>
    <w:p w14:paraId="58F135C5" w14:textId="25B48166" w:rsidR="00546D50" w:rsidRDefault="00546D50" w:rsidP="00546D50">
      <w:pPr>
        <w:pStyle w:val="Heading1"/>
      </w:pPr>
      <w:r>
        <w:lastRenderedPageBreak/>
        <w:t xml:space="preserve">Image Recognition </w:t>
      </w:r>
      <w:r w:rsidR="009F16B0">
        <w:t>and AI</w:t>
      </w:r>
    </w:p>
    <w:p w14:paraId="38A89F48" w14:textId="77777777" w:rsidR="00546D50" w:rsidRDefault="00546D50" w:rsidP="00546D50">
      <w:pPr>
        <w:rPr>
          <w:sz w:val="28"/>
          <w:szCs w:val="28"/>
        </w:rPr>
      </w:pPr>
    </w:p>
    <w:p w14:paraId="7839C188" w14:textId="68F55241" w:rsidR="00FC5B8B" w:rsidRDefault="009F16B0" w:rsidP="004434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3940FD" wp14:editId="28D405F5">
            <wp:extent cx="5934075" cy="1895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7863" w14:textId="77777777" w:rsidR="00FC5B8B" w:rsidRDefault="00FC5B8B" w:rsidP="00FC5B8B">
      <w:pPr>
        <w:pStyle w:val="Heading1"/>
      </w:pPr>
      <w:r>
        <w:lastRenderedPageBreak/>
        <w:t>Materials</w:t>
      </w:r>
    </w:p>
    <w:p w14:paraId="71916313" w14:textId="0810C35F" w:rsidR="00FC5B8B" w:rsidRDefault="00FC5B8B" w:rsidP="00C852CF">
      <w:pPr>
        <w:pStyle w:val="ListParagraph"/>
        <w:rPr>
          <w:sz w:val="28"/>
          <w:szCs w:val="28"/>
        </w:rPr>
      </w:pPr>
    </w:p>
    <w:p w14:paraId="0623D60D" w14:textId="641173F9" w:rsidR="00C852CF" w:rsidRDefault="00C852CF" w:rsidP="00C852CF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Computer (to code the app)</w:t>
      </w:r>
    </w:p>
    <w:p w14:paraId="0C9B0348" w14:textId="264320C1" w:rsidR="00C852CF" w:rsidRDefault="00C852CF" w:rsidP="00C852CF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Xcode</w:t>
      </w:r>
      <w:proofErr w:type="spellEnd"/>
      <w:r>
        <w:rPr>
          <w:sz w:val="28"/>
          <w:szCs w:val="28"/>
        </w:rPr>
        <w:t xml:space="preserve"> (to make, build, and test the app)</w:t>
      </w:r>
    </w:p>
    <w:p w14:paraId="438AEF35" w14:textId="4E46CDAE" w:rsidR="00C852CF" w:rsidRDefault="00C852CF" w:rsidP="00C852CF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Fruits (to test the app)</w:t>
      </w:r>
    </w:p>
    <w:p w14:paraId="57848BDB" w14:textId="4CE97292" w:rsidR="00C852CF" w:rsidRPr="00C852CF" w:rsidRDefault="00C852CF" w:rsidP="00C852CF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Various recyclables (to test the app)</w:t>
      </w:r>
    </w:p>
    <w:p w14:paraId="09ACBC5D" w14:textId="77777777" w:rsidR="00076E9D" w:rsidRDefault="00076E9D" w:rsidP="00076E9D">
      <w:pPr>
        <w:pStyle w:val="Heading1"/>
      </w:pPr>
      <w:r>
        <w:lastRenderedPageBreak/>
        <w:t>Procedure</w:t>
      </w:r>
    </w:p>
    <w:p w14:paraId="42C2E645" w14:textId="77777777" w:rsidR="00076E9D" w:rsidRDefault="00076E9D" w:rsidP="00076E9D">
      <w:pPr>
        <w:rPr>
          <w:sz w:val="28"/>
          <w:szCs w:val="28"/>
        </w:rPr>
      </w:pPr>
    </w:p>
    <w:p w14:paraId="39C98CA7" w14:textId="2082AE4C" w:rsidR="000302FE" w:rsidRPr="000302FE" w:rsidRDefault="000302FE" w:rsidP="000302FE">
      <w:pPr>
        <w:pStyle w:val="ListParagraph"/>
        <w:numPr>
          <w:ilvl w:val="0"/>
          <w:numId w:val="15"/>
        </w:numPr>
        <w:shd w:val="clear" w:color="auto" w:fill="FFFFFF"/>
        <w:spacing w:before="180" w:after="0" w:line="240" w:lineRule="auto"/>
        <w:rPr>
          <w:rFonts w:asciiTheme="minorHAnsi" w:eastAsia="Times New Roman" w:hAnsiTheme="minorHAnsi" w:cs="Times New Roman"/>
          <w:sz w:val="28"/>
          <w:szCs w:val="28"/>
        </w:rPr>
      </w:pPr>
      <w:r w:rsidRPr="000302FE">
        <w:rPr>
          <w:rFonts w:asciiTheme="minorHAnsi" w:eastAsia="Times New Roman" w:hAnsiTheme="minorHAnsi" w:cs="Times New Roman"/>
          <w:color w:val="222222"/>
          <w:sz w:val="28"/>
          <w:szCs w:val="28"/>
        </w:rPr>
        <w:t>Learn the computer language Swift and how to develop a</w:t>
      </w:r>
      <w:r w:rsidR="009F16B0">
        <w:rPr>
          <w:rFonts w:asciiTheme="minorHAnsi" w:eastAsia="Times New Roman" w:hAnsiTheme="minorHAnsi" w:cs="Times New Roman"/>
          <w:color w:val="222222"/>
          <w:sz w:val="28"/>
          <w:szCs w:val="28"/>
        </w:rPr>
        <w:t xml:space="preserve"> </w:t>
      </w:r>
      <w:proofErr w:type="spellStart"/>
      <w:r w:rsidR="009F16B0">
        <w:rPr>
          <w:rFonts w:asciiTheme="minorHAnsi" w:eastAsia="Times New Roman" w:hAnsiTheme="minorHAnsi" w:cs="Times New Roman"/>
          <w:color w:val="222222"/>
          <w:sz w:val="28"/>
          <w:szCs w:val="28"/>
        </w:rPr>
        <w:t>mobie</w:t>
      </w:r>
      <w:proofErr w:type="spellEnd"/>
      <w:r w:rsidRPr="000302FE">
        <w:rPr>
          <w:rFonts w:asciiTheme="minorHAnsi" w:eastAsia="Times New Roman" w:hAnsiTheme="minorHAnsi" w:cs="Times New Roman"/>
          <w:color w:val="222222"/>
          <w:sz w:val="28"/>
          <w:szCs w:val="28"/>
        </w:rPr>
        <w:t xml:space="preserve"> app</w:t>
      </w:r>
      <w:r w:rsidR="009F16B0">
        <w:rPr>
          <w:rFonts w:asciiTheme="minorHAnsi" w:eastAsia="Times New Roman" w:hAnsiTheme="minorHAnsi" w:cs="Times New Roman"/>
          <w:color w:val="222222"/>
          <w:sz w:val="28"/>
          <w:szCs w:val="28"/>
        </w:rPr>
        <w:t>lication code</w:t>
      </w:r>
      <w:r w:rsidRPr="000302FE">
        <w:rPr>
          <w:rFonts w:asciiTheme="minorHAnsi" w:eastAsia="Times New Roman" w:hAnsiTheme="minorHAnsi" w:cs="Times New Roman"/>
          <w:color w:val="222222"/>
          <w:sz w:val="28"/>
          <w:szCs w:val="28"/>
        </w:rPr>
        <w:t xml:space="preserve"> with a machine learning (ML) image classifier</w:t>
      </w:r>
    </w:p>
    <w:p w14:paraId="0425BB3D" w14:textId="77777777" w:rsidR="000302FE" w:rsidRPr="000302FE" w:rsidRDefault="000302FE" w:rsidP="000302FE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Theme="minorHAnsi" w:eastAsia="Times New Roman" w:hAnsiTheme="minorHAnsi" w:cs="Times New Roman"/>
          <w:color w:val="222222"/>
          <w:sz w:val="28"/>
          <w:szCs w:val="28"/>
        </w:rPr>
      </w:pPr>
      <w:r w:rsidRPr="000302FE">
        <w:rPr>
          <w:rFonts w:asciiTheme="minorHAnsi" w:eastAsia="Times New Roman" w:hAnsiTheme="minorHAnsi" w:cs="Times New Roman"/>
          <w:color w:val="222222"/>
          <w:sz w:val="28"/>
          <w:szCs w:val="28"/>
        </w:rPr>
        <w:t>Gather pictures and datasets to train the image classifier</w:t>
      </w:r>
    </w:p>
    <w:p w14:paraId="368CBB19" w14:textId="77777777" w:rsidR="000302FE" w:rsidRPr="000302FE" w:rsidRDefault="000302FE" w:rsidP="000302FE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Theme="minorHAnsi" w:eastAsia="Times New Roman" w:hAnsiTheme="minorHAnsi" w:cs="Times New Roman"/>
          <w:color w:val="222222"/>
          <w:sz w:val="28"/>
          <w:szCs w:val="28"/>
        </w:rPr>
      </w:pPr>
      <w:r w:rsidRPr="000302FE">
        <w:rPr>
          <w:rFonts w:asciiTheme="minorHAnsi" w:eastAsia="Times New Roman" w:hAnsiTheme="minorHAnsi" w:cs="Times New Roman"/>
          <w:color w:val="222222"/>
          <w:sz w:val="28"/>
          <w:szCs w:val="28"/>
        </w:rPr>
        <w:t>Train the classifier and create the ML Model</w:t>
      </w:r>
    </w:p>
    <w:p w14:paraId="4FF280CD" w14:textId="77777777" w:rsidR="000302FE" w:rsidRPr="000302FE" w:rsidRDefault="000302FE" w:rsidP="000302FE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Theme="minorHAnsi" w:eastAsia="Times New Roman" w:hAnsiTheme="minorHAnsi" w:cs="Times New Roman"/>
          <w:color w:val="222222"/>
          <w:sz w:val="28"/>
          <w:szCs w:val="28"/>
        </w:rPr>
      </w:pPr>
      <w:r w:rsidRPr="000302FE">
        <w:rPr>
          <w:rFonts w:asciiTheme="minorHAnsi" w:eastAsia="Times New Roman" w:hAnsiTheme="minorHAnsi" w:cs="Times New Roman"/>
          <w:color w:val="222222"/>
          <w:sz w:val="28"/>
          <w:szCs w:val="28"/>
        </w:rPr>
        <w:t>Use the ML Model and test on other items</w:t>
      </w:r>
    </w:p>
    <w:p w14:paraId="254426B2" w14:textId="77777777" w:rsidR="000302FE" w:rsidRPr="000302FE" w:rsidRDefault="000302FE" w:rsidP="000302FE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Theme="minorHAnsi" w:eastAsia="Times New Roman" w:hAnsiTheme="minorHAnsi" w:cs="Times New Roman"/>
          <w:color w:val="222222"/>
          <w:sz w:val="28"/>
          <w:szCs w:val="28"/>
        </w:rPr>
      </w:pPr>
      <w:r w:rsidRPr="000302FE">
        <w:rPr>
          <w:rFonts w:asciiTheme="minorHAnsi" w:eastAsia="Times New Roman" w:hAnsiTheme="minorHAnsi" w:cs="Times New Roman"/>
          <w:color w:val="222222"/>
          <w:sz w:val="28"/>
          <w:szCs w:val="28"/>
        </w:rPr>
        <w:t>Get results and train image classifier, repeat until satisfactory</w:t>
      </w:r>
    </w:p>
    <w:p w14:paraId="428D358F" w14:textId="77777777" w:rsidR="000302FE" w:rsidRPr="000302FE" w:rsidRDefault="000302FE" w:rsidP="000302FE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Theme="minorHAnsi" w:eastAsia="Times New Roman" w:hAnsiTheme="minorHAnsi" w:cs="Times New Roman"/>
          <w:color w:val="222222"/>
          <w:sz w:val="28"/>
          <w:szCs w:val="28"/>
        </w:rPr>
      </w:pPr>
      <w:r w:rsidRPr="000302FE">
        <w:rPr>
          <w:rFonts w:asciiTheme="minorHAnsi" w:eastAsia="Times New Roman" w:hAnsiTheme="minorHAnsi" w:cs="Times New Roman"/>
          <w:color w:val="222222"/>
          <w:sz w:val="28"/>
          <w:szCs w:val="28"/>
        </w:rPr>
        <w:t>Build a guided user interface (GUI) and a mobile device application (app)</w:t>
      </w:r>
    </w:p>
    <w:p w14:paraId="3E4C7FF2" w14:textId="05FA7856" w:rsidR="000302FE" w:rsidRPr="000302FE" w:rsidRDefault="000302FE" w:rsidP="000302FE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Theme="minorHAnsi" w:eastAsia="Times New Roman" w:hAnsiTheme="minorHAnsi" w:cs="Times New Roman"/>
          <w:color w:val="222222"/>
          <w:sz w:val="28"/>
          <w:szCs w:val="28"/>
        </w:rPr>
      </w:pPr>
      <w:r w:rsidRPr="000302FE">
        <w:rPr>
          <w:rFonts w:asciiTheme="minorHAnsi" w:eastAsia="Times New Roman" w:hAnsiTheme="minorHAnsi" w:cs="Times New Roman"/>
          <w:color w:val="222222"/>
          <w:sz w:val="28"/>
          <w:szCs w:val="28"/>
        </w:rPr>
        <w:t>Test the app by using it prospectively on a certain number of everyday objects and collect results. Evaluate accuracy and report. Modify to yield acceptable error rate</w:t>
      </w:r>
      <w:r w:rsidR="00A342E7">
        <w:rPr>
          <w:rFonts w:asciiTheme="minorHAnsi" w:eastAsia="Times New Roman" w:hAnsiTheme="minorHAnsi" w:cs="Times New Roman"/>
          <w:color w:val="222222"/>
          <w:sz w:val="28"/>
          <w:szCs w:val="28"/>
        </w:rPr>
        <w:t>, &gt;90%</w:t>
      </w:r>
      <w:r w:rsidRPr="000302FE">
        <w:rPr>
          <w:rFonts w:asciiTheme="minorHAnsi" w:eastAsia="Times New Roman" w:hAnsiTheme="minorHAnsi" w:cs="Times New Roman"/>
          <w:color w:val="222222"/>
          <w:sz w:val="28"/>
          <w:szCs w:val="28"/>
        </w:rPr>
        <w:t>.</w:t>
      </w:r>
    </w:p>
    <w:p w14:paraId="28EA6C22" w14:textId="77777777" w:rsidR="00B555EC" w:rsidRDefault="00B555EC" w:rsidP="00B555EC">
      <w:pPr>
        <w:rPr>
          <w:sz w:val="28"/>
          <w:szCs w:val="28"/>
        </w:rPr>
      </w:pPr>
    </w:p>
    <w:p w14:paraId="44430DD2" w14:textId="57326174" w:rsidR="00B555EC" w:rsidRDefault="00B555EC" w:rsidP="00B555EC">
      <w:pPr>
        <w:pStyle w:val="Heading1"/>
      </w:pPr>
      <w:r>
        <w:lastRenderedPageBreak/>
        <w:t>Cit</w:t>
      </w:r>
      <w:r w:rsidR="00A342E7">
        <w:t>ations</w:t>
      </w:r>
      <w:r w:rsidR="00604F00">
        <w:t xml:space="preserve"> and Source Code</w:t>
      </w:r>
    </w:p>
    <w:p w14:paraId="5B761757" w14:textId="77777777" w:rsidR="00B555EC" w:rsidRDefault="00B555EC" w:rsidP="00B555EC"/>
    <w:p w14:paraId="6308D037" w14:textId="79EAF757" w:rsidR="00604F00" w:rsidRPr="00604F00" w:rsidRDefault="00604F00" w:rsidP="00604F00">
      <w:pPr>
        <w:pStyle w:val="ListParagraph"/>
        <w:numPr>
          <w:ilvl w:val="0"/>
          <w:numId w:val="19"/>
        </w:numPr>
        <w:rPr>
          <w:rFonts w:asciiTheme="minorHAnsi" w:eastAsia="Times New Roman" w:hAnsiTheme="minorHAnsi" w:cs="Times New Roman"/>
          <w:color w:val="222222"/>
          <w:sz w:val="24"/>
          <w:szCs w:val="24"/>
        </w:rPr>
      </w:pPr>
      <w:r w:rsidRPr="00604F00">
        <w:rPr>
          <w:sz w:val="28"/>
          <w:szCs w:val="28"/>
        </w:rPr>
        <w:t xml:space="preserve">Laura Parker, 12-20-2018, "A whopping 91% of plastic isn't recycled," National Geographic News, </w:t>
      </w:r>
      <w:hyperlink r:id="rId7" w:history="1">
        <w:r w:rsidRPr="006942CD">
          <w:rPr>
            <w:rStyle w:val="Hyperlink"/>
            <w:sz w:val="28"/>
            <w:szCs w:val="28"/>
          </w:rPr>
          <w:t>https://news.nationalgeographic.com/2017/07/plastic-produced-recycling-waste-ocean-trash-debris-environment/</w:t>
        </w:r>
      </w:hyperlink>
    </w:p>
    <w:p w14:paraId="6D4E424C" w14:textId="77777777" w:rsidR="00604F00" w:rsidRPr="00604F00" w:rsidRDefault="00604F00" w:rsidP="00604F0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604F00">
        <w:rPr>
          <w:sz w:val="28"/>
          <w:szCs w:val="28"/>
        </w:rPr>
        <w:t>Lowering Our, xx-xx-</w:t>
      </w:r>
      <w:proofErr w:type="spellStart"/>
      <w:r w:rsidRPr="00604F00">
        <w:rPr>
          <w:sz w:val="28"/>
          <w:szCs w:val="28"/>
        </w:rPr>
        <w:t>xxxx</w:t>
      </w:r>
      <w:proofErr w:type="spellEnd"/>
      <w:r w:rsidRPr="00604F00">
        <w:rPr>
          <w:sz w:val="28"/>
          <w:szCs w:val="28"/>
        </w:rPr>
        <w:t>, "Recycling Guidelines," No Publication, https://wasteindustries.com/residential/recyclingguidelines</w:t>
      </w:r>
    </w:p>
    <w:p w14:paraId="09F9AF97" w14:textId="77777777" w:rsidR="00604F00" w:rsidRPr="00604F00" w:rsidRDefault="00604F00" w:rsidP="00604F00">
      <w:pPr>
        <w:ind w:left="720"/>
        <w:rPr>
          <w:sz w:val="28"/>
          <w:szCs w:val="28"/>
        </w:rPr>
      </w:pPr>
    </w:p>
    <w:p w14:paraId="71511D4C" w14:textId="58FB82B0" w:rsidR="00604F00" w:rsidRPr="00604F00" w:rsidRDefault="00604F00" w:rsidP="00604F00">
      <w:pPr>
        <w:ind w:firstLine="720"/>
        <w:rPr>
          <w:sz w:val="28"/>
          <w:szCs w:val="28"/>
        </w:rPr>
      </w:pPr>
      <w:r w:rsidRPr="00604F00">
        <w:rPr>
          <w:sz w:val="28"/>
          <w:szCs w:val="28"/>
        </w:rPr>
        <w:t>Source code at:</w:t>
      </w:r>
    </w:p>
    <w:p w14:paraId="2BF119F2" w14:textId="32B54EBD" w:rsidR="00604F00" w:rsidRPr="00604F00" w:rsidRDefault="00F3507D" w:rsidP="00F25815">
      <w:pPr>
        <w:ind w:left="720"/>
        <w:rPr>
          <w:sz w:val="28"/>
          <w:szCs w:val="28"/>
        </w:rPr>
      </w:pPr>
      <w:hyperlink r:id="rId8" w:history="1">
        <w:r w:rsidR="00604F00" w:rsidRPr="00604F00">
          <w:rPr>
            <w:sz w:val="28"/>
            <w:szCs w:val="28"/>
          </w:rPr>
          <w:t>https://github.com/Hacker719/RecycleSmartApp</w:t>
        </w:r>
      </w:hyperlink>
      <w:r w:rsidR="00604F00" w:rsidRPr="00604F00">
        <w:rPr>
          <w:sz w:val="28"/>
          <w:szCs w:val="28"/>
        </w:rPr>
        <w:t xml:space="preserve"> and </w:t>
      </w:r>
      <w:hyperlink r:id="rId9" w:history="1">
        <w:r w:rsidR="00604F00" w:rsidRPr="00604F00">
          <w:rPr>
            <w:sz w:val="28"/>
            <w:szCs w:val="28"/>
          </w:rPr>
          <w:t>https://github.com/Hacker719/RecycleML-Data</w:t>
        </w:r>
      </w:hyperlink>
    </w:p>
    <w:p w14:paraId="36E1D043" w14:textId="506551CE" w:rsidR="00305FC9" w:rsidRDefault="00A55F23" w:rsidP="00305FC9">
      <w:pPr>
        <w:pStyle w:val="Heading1"/>
      </w:pPr>
      <w:r>
        <w:lastRenderedPageBreak/>
        <w:t xml:space="preserve">Future </w:t>
      </w:r>
      <w:r w:rsidR="009F16B0">
        <w:t>Improvements</w:t>
      </w:r>
    </w:p>
    <w:p w14:paraId="0FFF7A7A" w14:textId="77777777" w:rsidR="00305FC9" w:rsidRDefault="00305FC9" w:rsidP="00305FC9"/>
    <w:p w14:paraId="419979CF" w14:textId="5A002E84" w:rsidR="00636F61" w:rsidRDefault="00A55F23" w:rsidP="00305F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9F16B0">
        <w:rPr>
          <w:sz w:val="28"/>
          <w:szCs w:val="28"/>
        </w:rPr>
        <w:t xml:space="preserve">immediate </w:t>
      </w:r>
      <w:r>
        <w:rPr>
          <w:sz w:val="28"/>
          <w:szCs w:val="28"/>
        </w:rPr>
        <w:t xml:space="preserve">improvements I would like to make to this project in the future </w:t>
      </w:r>
      <w:r w:rsidR="009F16B0">
        <w:rPr>
          <w:sz w:val="28"/>
          <w:szCs w:val="28"/>
        </w:rPr>
        <w:t>are</w:t>
      </w:r>
      <w:r>
        <w:rPr>
          <w:sz w:val="28"/>
          <w:szCs w:val="28"/>
        </w:rPr>
        <w:t>,</w:t>
      </w:r>
    </w:p>
    <w:p w14:paraId="6BC311F7" w14:textId="54056042" w:rsidR="00A55F23" w:rsidRDefault="009F16B0" w:rsidP="00A55F23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Build</w:t>
      </w:r>
      <w:r w:rsidR="00A55F23">
        <w:rPr>
          <w:sz w:val="28"/>
          <w:szCs w:val="28"/>
        </w:rPr>
        <w:t xml:space="preserve"> a better user interface, so it could be used and understood better across a more diverse amount of people.</w:t>
      </w:r>
    </w:p>
    <w:p w14:paraId="062ABD44" w14:textId="646117E7" w:rsidR="00A55F23" w:rsidRDefault="00A55F23" w:rsidP="00A55F23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 xml:space="preserve">Increase the </w:t>
      </w:r>
      <w:r w:rsidR="006D01C6">
        <w:rPr>
          <w:sz w:val="28"/>
          <w:szCs w:val="28"/>
        </w:rPr>
        <w:t xml:space="preserve">number and diversity of the </w:t>
      </w:r>
      <w:r>
        <w:rPr>
          <w:sz w:val="28"/>
          <w:szCs w:val="28"/>
        </w:rPr>
        <w:t>learning dataset images to make the machine learning model more accurate and make sure that it does not make people throw away recyclables or put them in the wrong bin.</w:t>
      </w:r>
    </w:p>
    <w:p w14:paraId="2CCCAA80" w14:textId="7BDEF1A0" w:rsidR="00A55F23" w:rsidRDefault="00A55F23" w:rsidP="00A55F23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 xml:space="preserve">Release the app into the app store for many people to use, and hopefully make a difference in the </w:t>
      </w:r>
      <w:r w:rsidR="006D01C6">
        <w:rPr>
          <w:sz w:val="28"/>
          <w:szCs w:val="28"/>
        </w:rPr>
        <w:t>community</w:t>
      </w:r>
      <w:r>
        <w:rPr>
          <w:sz w:val="28"/>
          <w:szCs w:val="28"/>
        </w:rPr>
        <w:t>!</w:t>
      </w:r>
      <w:r w:rsidR="006D01C6">
        <w:rPr>
          <w:sz w:val="28"/>
          <w:szCs w:val="28"/>
        </w:rPr>
        <w:t xml:space="preserve"> Ideally, an app could be deployed by the local recycling department for increased adoption.</w:t>
      </w:r>
    </w:p>
    <w:p w14:paraId="1009EFFA" w14:textId="497825D5" w:rsidR="00A55F23" w:rsidRDefault="00A55F23" w:rsidP="00A55F23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Add a feature where it tracks which recyclables you use and your total carbon footprint, to make people more aware of what they throw away.</w:t>
      </w:r>
    </w:p>
    <w:p w14:paraId="37E2C188" w14:textId="77777777" w:rsidR="00636F61" w:rsidRDefault="00636F61" w:rsidP="00636F61">
      <w:pPr>
        <w:pStyle w:val="Heading1"/>
      </w:pPr>
      <w:r>
        <w:lastRenderedPageBreak/>
        <w:t>Data</w:t>
      </w:r>
    </w:p>
    <w:p w14:paraId="531365E9" w14:textId="2A3971AA" w:rsidR="005973BB" w:rsidRPr="00034FBC" w:rsidRDefault="005973BB" w:rsidP="00034FBC">
      <w:pPr>
        <w:pStyle w:val="ListParagraph"/>
        <w:ind w:firstLine="720"/>
        <w:rPr>
          <w:sz w:val="28"/>
          <w:szCs w:val="28"/>
        </w:rPr>
      </w:pPr>
    </w:p>
    <w:p w14:paraId="78CA4E50" w14:textId="32E878DE" w:rsidR="005973BB" w:rsidRDefault="00034FBC" w:rsidP="00034FBC">
      <w:pPr>
        <w:pStyle w:val="ListParagraph"/>
        <w:ind w:firstLine="720"/>
        <w:rPr>
          <w:sz w:val="28"/>
          <w:szCs w:val="28"/>
        </w:rPr>
      </w:pPr>
      <w:r w:rsidRPr="00034FBC">
        <w:rPr>
          <w:sz w:val="28"/>
          <w:szCs w:val="28"/>
        </w:rPr>
        <w:t xml:space="preserve">In </w:t>
      </w:r>
      <w:r w:rsidR="00D431C6">
        <w:rPr>
          <w:sz w:val="28"/>
          <w:szCs w:val="28"/>
        </w:rPr>
        <w:t xml:space="preserve">the </w:t>
      </w:r>
      <w:r w:rsidRPr="00034FBC">
        <w:rPr>
          <w:sz w:val="28"/>
          <w:szCs w:val="28"/>
        </w:rPr>
        <w:t xml:space="preserve">data </w:t>
      </w:r>
      <w:r w:rsidR="006D01C6">
        <w:rPr>
          <w:sz w:val="28"/>
          <w:szCs w:val="28"/>
        </w:rPr>
        <w:t xml:space="preserve">analysis, </w:t>
      </w:r>
      <w:r>
        <w:rPr>
          <w:sz w:val="28"/>
          <w:szCs w:val="28"/>
        </w:rPr>
        <w:t>we see that the app is accurate with 70 rea</w:t>
      </w:r>
      <w:r w:rsidR="00D431C6">
        <w:rPr>
          <w:sz w:val="28"/>
          <w:szCs w:val="28"/>
        </w:rPr>
        <w:t>l</w:t>
      </w:r>
      <w:r>
        <w:rPr>
          <w:sz w:val="28"/>
          <w:szCs w:val="28"/>
        </w:rPr>
        <w:t xml:space="preserve"> life image tests, </w:t>
      </w:r>
      <w:r w:rsidR="006D01C6">
        <w:rPr>
          <w:sz w:val="28"/>
          <w:szCs w:val="28"/>
        </w:rPr>
        <w:t xml:space="preserve">with </w:t>
      </w:r>
      <w:r>
        <w:rPr>
          <w:sz w:val="28"/>
          <w:szCs w:val="28"/>
        </w:rPr>
        <w:t>an accuracy rate of 91</w:t>
      </w:r>
      <w:r w:rsidR="006D01C6">
        <w:rPr>
          <w:sz w:val="28"/>
          <w:szCs w:val="28"/>
        </w:rPr>
        <w:t>%</w:t>
      </w:r>
      <w:r w:rsidR="00D431C6">
        <w:rPr>
          <w:sz w:val="28"/>
          <w:szCs w:val="28"/>
        </w:rPr>
        <w:t>. Individually, the worst doing categories are the paper and glass, with 80% accuracy rates. Second comes plastic and compost, with 90% accuracy rates. The best doing ones were metal, cardboard, and trash, with 100% accuracy rates. Some ways the data could be wrong/skewed is that, it could be too small of a sample size or the lighting was different and shadows.</w:t>
      </w:r>
    </w:p>
    <w:p w14:paraId="21F98F11" w14:textId="2B30336C" w:rsidR="006D01C6" w:rsidRDefault="006D01C6" w:rsidP="00034FBC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Errors can be classified as two types: Type I errors and Type II errors.  Type I errors are false positives – where a</w:t>
      </w:r>
      <w:r w:rsidR="00F95642">
        <w:rPr>
          <w:sz w:val="28"/>
          <w:szCs w:val="28"/>
        </w:rPr>
        <w:t xml:space="preserve">n </w:t>
      </w:r>
      <w:r>
        <w:rPr>
          <w:sz w:val="28"/>
          <w:szCs w:val="28"/>
        </w:rPr>
        <w:t xml:space="preserve">item is classified as </w:t>
      </w:r>
      <w:r w:rsidR="008F337D">
        <w:rPr>
          <w:sz w:val="28"/>
          <w:szCs w:val="28"/>
        </w:rPr>
        <w:t>recyclable</w:t>
      </w:r>
      <w:r>
        <w:rPr>
          <w:sz w:val="28"/>
          <w:szCs w:val="28"/>
        </w:rPr>
        <w:t>, when really it is not. Type II errors are false negatives – where a recyclable item is discarded as trash when it is indeed recyclable.</w:t>
      </w:r>
    </w:p>
    <w:p w14:paraId="3A909FB4" w14:textId="5E9178A3" w:rsidR="006D01C6" w:rsidRDefault="006D01C6" w:rsidP="00034FBC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In different testing situations, one type of error is far more important to eliminate than the other. For our situation, we need to minimize Type I errors more so over Type I</w:t>
      </w:r>
      <w:r w:rsidR="00BE65D5">
        <w:rPr>
          <w:sz w:val="28"/>
          <w:szCs w:val="28"/>
        </w:rPr>
        <w:t>I</w:t>
      </w:r>
      <w:r>
        <w:rPr>
          <w:sz w:val="28"/>
          <w:szCs w:val="28"/>
        </w:rPr>
        <w:t xml:space="preserve"> errors as having a nonrecyclable item in the bin is a lot more </w:t>
      </w:r>
      <w:r w:rsidR="00BE65D5">
        <w:rPr>
          <w:sz w:val="28"/>
          <w:szCs w:val="28"/>
        </w:rPr>
        <w:t xml:space="preserve">effort </w:t>
      </w:r>
      <w:r>
        <w:rPr>
          <w:sz w:val="28"/>
          <w:szCs w:val="28"/>
        </w:rPr>
        <w:t>to identify and isolate rather than losing a recyclable item to trash.</w:t>
      </w:r>
    </w:p>
    <w:p w14:paraId="0DCDE92C" w14:textId="0BD672BF" w:rsidR="00365447" w:rsidRPr="00034FBC" w:rsidRDefault="00365447" w:rsidP="00034FBC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So far there are zero Type I errors and all the other errors are Type II.</w:t>
      </w:r>
    </w:p>
    <w:p w14:paraId="0A156CD6" w14:textId="72FCF4DA" w:rsidR="005973BB" w:rsidRDefault="005973BB" w:rsidP="00636F61"/>
    <w:p w14:paraId="6D4A485A" w14:textId="55C699F5" w:rsidR="005973BB" w:rsidRDefault="005973BB" w:rsidP="00636F61"/>
    <w:p w14:paraId="3F0D302F" w14:textId="77FE4F4A" w:rsidR="005973BB" w:rsidRDefault="005973BB" w:rsidP="00636F61"/>
    <w:p w14:paraId="7234D060" w14:textId="6F2AF4DF" w:rsidR="005973BB" w:rsidRDefault="005973BB" w:rsidP="00636F61"/>
    <w:p w14:paraId="5E0114E8" w14:textId="6A8BF8E5" w:rsidR="005973BB" w:rsidRDefault="005973BB" w:rsidP="00636F61"/>
    <w:p w14:paraId="16D8699F" w14:textId="0758B8FB" w:rsidR="005973BB" w:rsidRDefault="005973BB" w:rsidP="00636F61"/>
    <w:p w14:paraId="71BD1BD8" w14:textId="7EE2232D" w:rsidR="005973BB" w:rsidRDefault="005973BB" w:rsidP="00636F61"/>
    <w:p w14:paraId="446C8356" w14:textId="11F75C2D" w:rsidR="005973BB" w:rsidRDefault="005973BB" w:rsidP="00636F61"/>
    <w:p w14:paraId="5997ED55" w14:textId="3478BE8E" w:rsidR="005973BB" w:rsidRDefault="005973BB" w:rsidP="00636F61"/>
    <w:p w14:paraId="17331DE9" w14:textId="1F0F42B2" w:rsidR="005973BB" w:rsidRDefault="005973BB" w:rsidP="00636F61"/>
    <w:p w14:paraId="277E7258" w14:textId="38F55EFA" w:rsidR="005973BB" w:rsidRDefault="005973BB" w:rsidP="00636F61"/>
    <w:p w14:paraId="384981D3" w14:textId="77064FCB" w:rsidR="005973BB" w:rsidRDefault="005973BB" w:rsidP="00636F61"/>
    <w:p w14:paraId="004F4765" w14:textId="77777777" w:rsidR="005973BB" w:rsidRDefault="005973BB" w:rsidP="00636F61"/>
    <w:p w14:paraId="03E75002" w14:textId="095FDDDC" w:rsidR="00433A83" w:rsidRPr="00433A83" w:rsidRDefault="00433A83" w:rsidP="00433A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3A83">
        <w:rPr>
          <w:noProof/>
          <w:sz w:val="28"/>
          <w:szCs w:val="28"/>
        </w:rPr>
        <w:drawing>
          <wp:inline distT="0" distB="0" distL="0" distR="0" wp14:anchorId="79E93D73" wp14:editId="43575B8C">
            <wp:extent cx="5943600" cy="3675380"/>
            <wp:effectExtent l="0" t="0" r="0" b="0"/>
            <wp:docPr id="1" name="Picture 1" descr="/var/folders/gl/2h8nn4ps031g1jysgll17wz00000gn/T/com.microsoft.Word/Content.MSO/954877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gl/2h8nn4ps031g1jysgll17wz00000gn/T/com.microsoft.Word/Content.MSO/9548778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3D9E" w14:textId="77777777" w:rsidR="00D431C6" w:rsidRPr="00D431C6" w:rsidRDefault="00D431C6" w:rsidP="00D431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1C6">
        <w:rPr>
          <w:rFonts w:ascii="Arial" w:eastAsia="Times New Roman" w:hAnsi="Arial" w:cs="Arial"/>
          <w:sz w:val="20"/>
          <w:szCs w:val="20"/>
        </w:rPr>
        <w:t>6</w:t>
      </w:r>
    </w:p>
    <w:p w14:paraId="344071AD" w14:textId="48DBEA03" w:rsidR="00D431C6" w:rsidRPr="00D431C6" w:rsidRDefault="00D431C6" w:rsidP="00D431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EAA285" w14:textId="413EFD45" w:rsidR="00D431C6" w:rsidRDefault="00D431C6" w:rsidP="00D431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1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7865EB" wp14:editId="1E1CB9B3">
            <wp:extent cx="5943600" cy="3672205"/>
            <wp:effectExtent l="0" t="0" r="0" b="0"/>
            <wp:docPr id="6" name="Picture 6" descr="/var/folders/gl/2h8nn4ps031g1jysgll17wz00000gn/T/com.microsoft.Word/Content.MSO/D326DD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gl/2h8nn4ps031g1jysgll17wz00000gn/T/com.microsoft.Word/Content.MSO/D326DD93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2812" w14:textId="6418F282" w:rsidR="00F41312" w:rsidRDefault="00F41312" w:rsidP="00D431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1C595E" w14:textId="569D3374" w:rsidR="00F41312" w:rsidRDefault="00F41312" w:rsidP="00D431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CBCDD8" w14:textId="0A0CA44A" w:rsidR="00F41312" w:rsidRPr="00D431C6" w:rsidRDefault="00F41312" w:rsidP="00D431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(It would be great if you can identify out of the error rates did you see Type I or Type II errors and what were the percentages)</w:t>
      </w:r>
    </w:p>
    <w:p w14:paraId="16F7B5DD" w14:textId="2FA20EE8" w:rsidR="00433A83" w:rsidRPr="00433A83" w:rsidRDefault="00F41312" w:rsidP="00433A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(you can also show app screen shots for example on the Board – one for each of the types. Like home page, choices etc.)</w:t>
      </w:r>
    </w:p>
    <w:p w14:paraId="472E57EA" w14:textId="77777777" w:rsidR="004A0DDA" w:rsidRDefault="004A0DDA" w:rsidP="004A0DDA">
      <w:pPr>
        <w:pStyle w:val="Heading1"/>
      </w:pPr>
      <w:r>
        <w:lastRenderedPageBreak/>
        <w:t>Conclusion</w:t>
      </w:r>
    </w:p>
    <w:p w14:paraId="57EF80D3" w14:textId="77777777" w:rsidR="004A0DDA" w:rsidRDefault="004A0DDA" w:rsidP="004A0DDA"/>
    <w:p w14:paraId="1C3F8C01" w14:textId="72EBBCAB" w:rsidR="00A55F23" w:rsidRDefault="004A0DDA" w:rsidP="004A0DDA">
      <w:pPr>
        <w:rPr>
          <w:sz w:val="28"/>
          <w:szCs w:val="28"/>
        </w:rPr>
      </w:pPr>
      <w:r>
        <w:tab/>
      </w:r>
      <w:r w:rsidR="00766B0C">
        <w:rPr>
          <w:sz w:val="28"/>
          <w:szCs w:val="28"/>
        </w:rPr>
        <w:t xml:space="preserve">In conclusion, my engineering goal was completed. I </w:t>
      </w:r>
      <w:r w:rsidR="00A342E7">
        <w:rPr>
          <w:sz w:val="28"/>
          <w:szCs w:val="28"/>
        </w:rPr>
        <w:t xml:space="preserve">was able to make a simple, usable </w:t>
      </w:r>
      <w:r w:rsidR="00F41312">
        <w:rPr>
          <w:sz w:val="28"/>
          <w:szCs w:val="28"/>
        </w:rPr>
        <w:t xml:space="preserve">mobile </w:t>
      </w:r>
      <w:r w:rsidR="00A342E7">
        <w:rPr>
          <w:sz w:val="28"/>
          <w:szCs w:val="28"/>
        </w:rPr>
        <w:t>app that can be used to determine what is recyclable with a 91.4% accuracy rate.</w:t>
      </w:r>
      <w:r w:rsidR="00604F00">
        <w:rPr>
          <w:sz w:val="28"/>
          <w:szCs w:val="28"/>
        </w:rPr>
        <w:t xml:space="preserve"> This proves that </w:t>
      </w:r>
      <w:proofErr w:type="spellStart"/>
      <w:r w:rsidR="00604F00">
        <w:rPr>
          <w:sz w:val="28"/>
          <w:szCs w:val="28"/>
        </w:rPr>
        <w:t>CoreML</w:t>
      </w:r>
      <w:proofErr w:type="spellEnd"/>
      <w:r w:rsidR="00604F00">
        <w:rPr>
          <w:sz w:val="28"/>
          <w:szCs w:val="28"/>
        </w:rPr>
        <w:t xml:space="preserve"> and my image dataset are </w:t>
      </w:r>
      <w:r w:rsidR="00F41312">
        <w:rPr>
          <w:sz w:val="28"/>
          <w:szCs w:val="28"/>
        </w:rPr>
        <w:t>a good start for deployment</w:t>
      </w:r>
      <w:r w:rsidR="00604F00">
        <w:rPr>
          <w:sz w:val="28"/>
          <w:szCs w:val="28"/>
        </w:rPr>
        <w:t xml:space="preserve"> and can be used to make more ML models in the future.</w:t>
      </w:r>
    </w:p>
    <w:p w14:paraId="51B21BD7" w14:textId="77777777" w:rsidR="00A55F23" w:rsidRDefault="00A55F2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6086AF" w14:textId="58B1DCE3" w:rsidR="00A55F23" w:rsidRDefault="00BE65D5" w:rsidP="00A55F23">
      <w:pPr>
        <w:pStyle w:val="Heading1"/>
      </w:pPr>
      <w:r>
        <w:lastRenderedPageBreak/>
        <w:t>Further</w:t>
      </w:r>
      <w:r w:rsidR="00A55F23">
        <w:t xml:space="preserve"> Research</w:t>
      </w:r>
    </w:p>
    <w:p w14:paraId="523E4134" w14:textId="39584D45" w:rsidR="00A55F23" w:rsidRDefault="00A55F23" w:rsidP="00A55F23"/>
    <w:p w14:paraId="0B9920B1" w14:textId="4B7E146B" w:rsidR="00A55F23" w:rsidRDefault="00A55F23" w:rsidP="00A55F23">
      <w:pPr>
        <w:rPr>
          <w:sz w:val="28"/>
          <w:szCs w:val="28"/>
        </w:rPr>
      </w:pPr>
      <w:r>
        <w:t xml:space="preserve">I </w:t>
      </w:r>
      <w:r w:rsidRPr="009E253D">
        <w:rPr>
          <w:sz w:val="28"/>
          <w:szCs w:val="28"/>
        </w:rPr>
        <w:t xml:space="preserve">was very interested in machine learning </w:t>
      </w:r>
      <w:r w:rsidR="00F41312">
        <w:rPr>
          <w:sz w:val="28"/>
          <w:szCs w:val="28"/>
        </w:rPr>
        <w:t>over the course of</w:t>
      </w:r>
      <w:r w:rsidR="00F41312" w:rsidRPr="009E253D">
        <w:rPr>
          <w:sz w:val="28"/>
          <w:szCs w:val="28"/>
        </w:rPr>
        <w:t xml:space="preserve"> </w:t>
      </w:r>
      <w:r w:rsidRPr="009E253D">
        <w:rPr>
          <w:sz w:val="28"/>
          <w:szCs w:val="28"/>
        </w:rPr>
        <w:t xml:space="preserve">this </w:t>
      </w:r>
      <w:r w:rsidR="00F41312">
        <w:rPr>
          <w:sz w:val="28"/>
          <w:szCs w:val="28"/>
        </w:rPr>
        <w:t xml:space="preserve">engineering </w:t>
      </w:r>
      <w:r w:rsidRPr="009E253D">
        <w:rPr>
          <w:sz w:val="28"/>
          <w:szCs w:val="28"/>
        </w:rPr>
        <w:t>project</w:t>
      </w:r>
      <w:r w:rsidR="00F41312">
        <w:rPr>
          <w:sz w:val="28"/>
          <w:szCs w:val="28"/>
        </w:rPr>
        <w:t>.</w:t>
      </w:r>
      <w:r w:rsidRPr="009E253D">
        <w:rPr>
          <w:sz w:val="28"/>
          <w:szCs w:val="28"/>
        </w:rPr>
        <w:t xml:space="preserve"> </w:t>
      </w:r>
      <w:r w:rsidR="00F41312">
        <w:rPr>
          <w:sz w:val="28"/>
          <w:szCs w:val="28"/>
        </w:rPr>
        <w:t>I</w:t>
      </w:r>
      <w:r w:rsidRPr="009E253D">
        <w:rPr>
          <w:sz w:val="28"/>
          <w:szCs w:val="28"/>
        </w:rPr>
        <w:t xml:space="preserve"> research</w:t>
      </w:r>
      <w:r w:rsidR="00F41312">
        <w:rPr>
          <w:sz w:val="28"/>
          <w:szCs w:val="28"/>
        </w:rPr>
        <w:t>ed</w:t>
      </w:r>
      <w:r w:rsidRPr="009E253D">
        <w:rPr>
          <w:sz w:val="28"/>
          <w:szCs w:val="28"/>
        </w:rPr>
        <w:t xml:space="preserve"> a little more onto how </w:t>
      </w:r>
      <w:r w:rsidR="00F41312">
        <w:rPr>
          <w:sz w:val="28"/>
          <w:szCs w:val="28"/>
        </w:rPr>
        <w:t>the machine learning algorithm</w:t>
      </w:r>
      <w:r w:rsidRPr="009E253D">
        <w:rPr>
          <w:sz w:val="28"/>
          <w:szCs w:val="28"/>
        </w:rPr>
        <w:t xml:space="preserve"> was made.</w:t>
      </w:r>
      <w:r w:rsidR="009E253D" w:rsidRPr="009E253D">
        <w:rPr>
          <w:sz w:val="28"/>
          <w:szCs w:val="28"/>
        </w:rPr>
        <w:t xml:space="preserve"> </w:t>
      </w:r>
      <w:r w:rsidR="00F41312">
        <w:rPr>
          <w:sz w:val="28"/>
          <w:szCs w:val="28"/>
        </w:rPr>
        <w:t>M</w:t>
      </w:r>
      <w:r w:rsidR="009E253D" w:rsidRPr="009E253D">
        <w:rPr>
          <w:sz w:val="28"/>
          <w:szCs w:val="28"/>
        </w:rPr>
        <w:t xml:space="preserve">achine </w:t>
      </w:r>
      <w:r w:rsidR="00F41312">
        <w:rPr>
          <w:sz w:val="28"/>
          <w:szCs w:val="28"/>
        </w:rPr>
        <w:t>L</w:t>
      </w:r>
      <w:r w:rsidR="009E253D" w:rsidRPr="009E253D">
        <w:rPr>
          <w:sz w:val="28"/>
          <w:szCs w:val="28"/>
        </w:rPr>
        <w:t>earning</w:t>
      </w:r>
      <w:r w:rsidR="00F41312">
        <w:rPr>
          <w:sz w:val="28"/>
          <w:szCs w:val="28"/>
        </w:rPr>
        <w:t xml:space="preserve"> algorithms</w:t>
      </w:r>
      <w:r w:rsidR="009E253D" w:rsidRPr="009E253D">
        <w:rPr>
          <w:sz w:val="28"/>
          <w:szCs w:val="28"/>
        </w:rPr>
        <w:t xml:space="preserve"> usually graph data from images and </w:t>
      </w:r>
      <w:r w:rsidR="00F41312">
        <w:rPr>
          <w:sz w:val="28"/>
          <w:szCs w:val="28"/>
        </w:rPr>
        <w:t>create</w:t>
      </w:r>
      <w:r w:rsidR="009E253D" w:rsidRPr="009E253D">
        <w:rPr>
          <w:sz w:val="28"/>
          <w:szCs w:val="28"/>
        </w:rPr>
        <w:t xml:space="preserve"> boundaries between them. For example, it could graph the </w:t>
      </w:r>
      <w:r w:rsidR="00F41312">
        <w:rPr>
          <w:sz w:val="28"/>
          <w:szCs w:val="28"/>
        </w:rPr>
        <w:t>intensity</w:t>
      </w:r>
      <w:r w:rsidR="009E253D" w:rsidRPr="009E253D">
        <w:rPr>
          <w:sz w:val="28"/>
          <w:szCs w:val="28"/>
        </w:rPr>
        <w:t xml:space="preserve"> of each pixel or the color. For 2 inputs (say color and light), it is easy enough and on a </w:t>
      </w:r>
      <w:r w:rsidR="00727BAC">
        <w:rPr>
          <w:sz w:val="28"/>
          <w:szCs w:val="28"/>
        </w:rPr>
        <w:t>two-dimensional (</w:t>
      </w:r>
      <w:r w:rsidR="009E253D" w:rsidRPr="009E253D">
        <w:rPr>
          <w:sz w:val="28"/>
          <w:szCs w:val="28"/>
        </w:rPr>
        <w:t>2</w:t>
      </w:r>
      <w:r w:rsidR="00727BAC">
        <w:rPr>
          <w:sz w:val="28"/>
          <w:szCs w:val="28"/>
        </w:rPr>
        <w:t>-</w:t>
      </w:r>
      <w:r w:rsidR="009E253D" w:rsidRPr="009E253D">
        <w:rPr>
          <w:sz w:val="28"/>
          <w:szCs w:val="28"/>
        </w:rPr>
        <w:t>d</w:t>
      </w:r>
      <w:r w:rsidR="00727BAC">
        <w:rPr>
          <w:sz w:val="28"/>
          <w:szCs w:val="28"/>
        </w:rPr>
        <w:t>)</w:t>
      </w:r>
      <w:r w:rsidR="009E253D" w:rsidRPr="009E253D">
        <w:rPr>
          <w:sz w:val="28"/>
          <w:szCs w:val="28"/>
        </w:rPr>
        <w:t xml:space="preserve"> plane. But with multiple </w:t>
      </w:r>
      <w:r w:rsidR="00727BAC">
        <w:rPr>
          <w:sz w:val="28"/>
          <w:szCs w:val="28"/>
        </w:rPr>
        <w:t>independent variables</w:t>
      </w:r>
      <w:r w:rsidR="009E253D" w:rsidRPr="009E253D">
        <w:rPr>
          <w:sz w:val="28"/>
          <w:szCs w:val="28"/>
        </w:rPr>
        <w:t xml:space="preserve">, </w:t>
      </w:r>
      <w:r w:rsidR="006544D9">
        <w:rPr>
          <w:sz w:val="28"/>
          <w:szCs w:val="28"/>
        </w:rPr>
        <w:t>for example if there are 3 variables</w:t>
      </w:r>
      <w:r w:rsidR="009E253D" w:rsidRPr="009E253D">
        <w:rPr>
          <w:sz w:val="28"/>
          <w:szCs w:val="28"/>
        </w:rPr>
        <w:t>, you would need a 3</w:t>
      </w:r>
      <w:r w:rsidR="006544D9">
        <w:rPr>
          <w:sz w:val="28"/>
          <w:szCs w:val="28"/>
        </w:rPr>
        <w:t>-</w:t>
      </w:r>
      <w:r w:rsidR="009E253D" w:rsidRPr="009E253D">
        <w:rPr>
          <w:sz w:val="28"/>
          <w:szCs w:val="28"/>
        </w:rPr>
        <w:t xml:space="preserve">d plane, or </w:t>
      </w:r>
      <w:r w:rsidR="006544D9">
        <w:rPr>
          <w:sz w:val="28"/>
          <w:szCs w:val="28"/>
        </w:rPr>
        <w:t xml:space="preserve">for </w:t>
      </w:r>
      <w:r w:rsidR="009E253D" w:rsidRPr="009E253D">
        <w:rPr>
          <w:sz w:val="28"/>
          <w:szCs w:val="28"/>
        </w:rPr>
        <w:t>4, a 4</w:t>
      </w:r>
      <w:r w:rsidR="006544D9">
        <w:rPr>
          <w:sz w:val="28"/>
          <w:szCs w:val="28"/>
        </w:rPr>
        <w:t>-</w:t>
      </w:r>
      <w:r w:rsidR="009E253D" w:rsidRPr="009E253D">
        <w:rPr>
          <w:sz w:val="28"/>
          <w:szCs w:val="28"/>
        </w:rPr>
        <w:t xml:space="preserve">d </w:t>
      </w:r>
      <w:r w:rsidR="006544D9">
        <w:rPr>
          <w:sz w:val="28"/>
          <w:szCs w:val="28"/>
        </w:rPr>
        <w:t>array</w:t>
      </w:r>
      <w:r w:rsidR="009E253D" w:rsidRPr="009E253D">
        <w:rPr>
          <w:sz w:val="28"/>
          <w:szCs w:val="28"/>
        </w:rPr>
        <w:t xml:space="preserve"> and so on. This quickly gets hard for the human mind to graph and draw boundaries between to be accurate. This is </w:t>
      </w:r>
      <w:r w:rsidR="006544D9">
        <w:rPr>
          <w:sz w:val="28"/>
          <w:szCs w:val="28"/>
        </w:rPr>
        <w:t xml:space="preserve">the reason </w:t>
      </w:r>
      <w:r w:rsidR="009E253D" w:rsidRPr="009E253D">
        <w:rPr>
          <w:sz w:val="28"/>
          <w:szCs w:val="28"/>
        </w:rPr>
        <w:t>why we input the data into a computer and the computer graphs it and using data, calculates a boundary with the least error rate.</w:t>
      </w:r>
    </w:p>
    <w:p w14:paraId="3EE22763" w14:textId="050DC4A1" w:rsidR="00713EAE" w:rsidRDefault="00713EAE" w:rsidP="00A55F23">
      <w:pPr>
        <w:rPr>
          <w:sz w:val="28"/>
          <w:szCs w:val="28"/>
        </w:rPr>
      </w:pPr>
    </w:p>
    <w:p w14:paraId="7C3D08C9" w14:textId="4C86FEFB" w:rsidR="00713EAE" w:rsidRDefault="00713EAE" w:rsidP="00A55F23">
      <w:pPr>
        <w:rPr>
          <w:sz w:val="28"/>
          <w:szCs w:val="28"/>
        </w:rPr>
      </w:pPr>
    </w:p>
    <w:p w14:paraId="71F0B5AD" w14:textId="3A76AD87" w:rsidR="00713EAE" w:rsidRDefault="00713EAE" w:rsidP="00A55F23">
      <w:pPr>
        <w:rPr>
          <w:sz w:val="28"/>
          <w:szCs w:val="28"/>
        </w:rPr>
      </w:pPr>
    </w:p>
    <w:p w14:paraId="75EBDB4C" w14:textId="7448E8D8" w:rsidR="00713EAE" w:rsidRDefault="00713EAE" w:rsidP="00A55F23">
      <w:pPr>
        <w:rPr>
          <w:sz w:val="28"/>
          <w:szCs w:val="28"/>
        </w:rPr>
      </w:pPr>
    </w:p>
    <w:p w14:paraId="2C199896" w14:textId="6CFF7E8B" w:rsidR="00713EAE" w:rsidRDefault="00713EAE" w:rsidP="00A55F23">
      <w:pPr>
        <w:rPr>
          <w:sz w:val="28"/>
          <w:szCs w:val="28"/>
        </w:rPr>
      </w:pPr>
    </w:p>
    <w:p w14:paraId="20A68259" w14:textId="2EE360E2" w:rsidR="00713EAE" w:rsidRDefault="00713EAE" w:rsidP="00A55F23">
      <w:pPr>
        <w:rPr>
          <w:sz w:val="28"/>
          <w:szCs w:val="28"/>
        </w:rPr>
      </w:pPr>
    </w:p>
    <w:p w14:paraId="64087BB1" w14:textId="347E1AFB" w:rsidR="00713EAE" w:rsidRDefault="00713EAE" w:rsidP="00A55F23">
      <w:pPr>
        <w:rPr>
          <w:sz w:val="28"/>
          <w:szCs w:val="28"/>
        </w:rPr>
      </w:pPr>
    </w:p>
    <w:p w14:paraId="64DDD551" w14:textId="2D4D5EDE" w:rsidR="00713EAE" w:rsidRDefault="00713EAE" w:rsidP="00A55F23">
      <w:pPr>
        <w:rPr>
          <w:sz w:val="28"/>
          <w:szCs w:val="28"/>
        </w:rPr>
      </w:pPr>
    </w:p>
    <w:p w14:paraId="0C3D2758" w14:textId="211B1364" w:rsidR="00713EAE" w:rsidRDefault="00713EAE" w:rsidP="00A55F23">
      <w:pPr>
        <w:rPr>
          <w:sz w:val="28"/>
          <w:szCs w:val="28"/>
        </w:rPr>
      </w:pPr>
    </w:p>
    <w:p w14:paraId="26C3B48D" w14:textId="38A04136" w:rsidR="00713EAE" w:rsidRPr="009E253D" w:rsidRDefault="00713EAE" w:rsidP="00A55F2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F27E1E" wp14:editId="649EF2B0">
            <wp:extent cx="4057650" cy="69278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90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2" r="156"/>
                    <a:stretch/>
                  </pic:blipFill>
                  <pic:spPr bwMode="auto">
                    <a:xfrm>
                      <a:off x="0" y="0"/>
                      <a:ext cx="4057650" cy="692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3EAE" w:rsidRPr="009E2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altName w:val="Sylfaen"/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DB6D4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4DAAE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C88DA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B5AE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568DE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D201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E06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388E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76CB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7C8D0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7C6C4C"/>
    <w:multiLevelType w:val="hybridMultilevel"/>
    <w:tmpl w:val="BA0860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264AAF"/>
    <w:multiLevelType w:val="hybridMultilevel"/>
    <w:tmpl w:val="A04ADD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7D56D29"/>
    <w:multiLevelType w:val="hybridMultilevel"/>
    <w:tmpl w:val="13B44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F5751C"/>
    <w:multiLevelType w:val="hybridMultilevel"/>
    <w:tmpl w:val="279844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D70EE0"/>
    <w:multiLevelType w:val="hybridMultilevel"/>
    <w:tmpl w:val="BB8EA60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057032"/>
    <w:multiLevelType w:val="hybridMultilevel"/>
    <w:tmpl w:val="FF8A05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D67D7"/>
    <w:multiLevelType w:val="multilevel"/>
    <w:tmpl w:val="F5B0E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E90021"/>
    <w:multiLevelType w:val="hybridMultilevel"/>
    <w:tmpl w:val="5044A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56156E"/>
    <w:multiLevelType w:val="hybridMultilevel"/>
    <w:tmpl w:val="7E842200"/>
    <w:lvl w:ilvl="0" w:tplc="A25422C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4592396"/>
    <w:multiLevelType w:val="hybridMultilevel"/>
    <w:tmpl w:val="968AC008"/>
    <w:lvl w:ilvl="0" w:tplc="ECAC38F0">
      <w:start w:val="1"/>
      <w:numFmt w:val="decimal"/>
      <w:lvlText w:val="%1)"/>
      <w:lvlJc w:val="left"/>
      <w:pPr>
        <w:ind w:left="1080" w:hanging="360"/>
      </w:pPr>
      <w:rPr>
        <w:rFonts w:ascii="Calibri" w:eastAsiaTheme="minorHAnsi" w:hAnsi="Calibri" w:cstheme="minorBidi" w:hint="default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5"/>
  </w:num>
  <w:num w:numId="13">
    <w:abstractNumId w:val="17"/>
  </w:num>
  <w:num w:numId="14">
    <w:abstractNumId w:val="16"/>
  </w:num>
  <w:num w:numId="15">
    <w:abstractNumId w:val="12"/>
  </w:num>
  <w:num w:numId="16">
    <w:abstractNumId w:val="10"/>
  </w:num>
  <w:num w:numId="17">
    <w:abstractNumId w:val="14"/>
  </w:num>
  <w:num w:numId="18">
    <w:abstractNumId w:val="11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ibbonPointer" w:val="407711968"/>
  </w:docVars>
  <w:rsids>
    <w:rsidRoot w:val="00281F71"/>
    <w:rsid w:val="000302FE"/>
    <w:rsid w:val="00034FBC"/>
    <w:rsid w:val="00043258"/>
    <w:rsid w:val="00076E9D"/>
    <w:rsid w:val="000C44BE"/>
    <w:rsid w:val="000D15A0"/>
    <w:rsid w:val="001131CD"/>
    <w:rsid w:val="001D6CC7"/>
    <w:rsid w:val="00281F71"/>
    <w:rsid w:val="00305FC9"/>
    <w:rsid w:val="00354E06"/>
    <w:rsid w:val="00365447"/>
    <w:rsid w:val="00424A2E"/>
    <w:rsid w:val="00433529"/>
    <w:rsid w:val="00433A83"/>
    <w:rsid w:val="0044347A"/>
    <w:rsid w:val="004A0DDA"/>
    <w:rsid w:val="004B6373"/>
    <w:rsid w:val="004D71ED"/>
    <w:rsid w:val="005178DA"/>
    <w:rsid w:val="00543A2E"/>
    <w:rsid w:val="00546D50"/>
    <w:rsid w:val="005973BB"/>
    <w:rsid w:val="00604F00"/>
    <w:rsid w:val="00616331"/>
    <w:rsid w:val="00636F61"/>
    <w:rsid w:val="00640CD4"/>
    <w:rsid w:val="006544D9"/>
    <w:rsid w:val="006A079F"/>
    <w:rsid w:val="006B6645"/>
    <w:rsid w:val="006D01C6"/>
    <w:rsid w:val="006E51E6"/>
    <w:rsid w:val="00713EAE"/>
    <w:rsid w:val="00727BAC"/>
    <w:rsid w:val="00756279"/>
    <w:rsid w:val="00766B0C"/>
    <w:rsid w:val="007943B9"/>
    <w:rsid w:val="00837B7E"/>
    <w:rsid w:val="00876F1A"/>
    <w:rsid w:val="008F337D"/>
    <w:rsid w:val="00902277"/>
    <w:rsid w:val="00964B83"/>
    <w:rsid w:val="009A6489"/>
    <w:rsid w:val="009D4C42"/>
    <w:rsid w:val="009E253D"/>
    <w:rsid w:val="009F16B0"/>
    <w:rsid w:val="00A342E7"/>
    <w:rsid w:val="00A55F23"/>
    <w:rsid w:val="00AF1978"/>
    <w:rsid w:val="00B155DE"/>
    <w:rsid w:val="00B51B4F"/>
    <w:rsid w:val="00B555EC"/>
    <w:rsid w:val="00BA1225"/>
    <w:rsid w:val="00BE4820"/>
    <w:rsid w:val="00BE65D5"/>
    <w:rsid w:val="00C40E4B"/>
    <w:rsid w:val="00C430E9"/>
    <w:rsid w:val="00C852CF"/>
    <w:rsid w:val="00CB2F8C"/>
    <w:rsid w:val="00D313FA"/>
    <w:rsid w:val="00D431C6"/>
    <w:rsid w:val="00DD3C16"/>
    <w:rsid w:val="00DD492A"/>
    <w:rsid w:val="00E10376"/>
    <w:rsid w:val="00E75F20"/>
    <w:rsid w:val="00EB420B"/>
    <w:rsid w:val="00EE5086"/>
    <w:rsid w:val="00F20875"/>
    <w:rsid w:val="00F25815"/>
    <w:rsid w:val="00F3507D"/>
    <w:rsid w:val="00F41312"/>
    <w:rsid w:val="00F95642"/>
    <w:rsid w:val="00FB0EC5"/>
    <w:rsid w:val="00FC5B8B"/>
    <w:rsid w:val="00FC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E6341"/>
  <w15:chartTrackingRefBased/>
  <w15:docId w15:val="{EF835FAC-67FD-4784-950A-65057D5CC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4" w:qFormat="1"/>
    <w:lsdException w:name="heading 1" w:uiPriority="0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7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Normal/Card"/>
    <w:uiPriority w:val="4"/>
    <w:qFormat/>
    <w:rsid w:val="00837B7E"/>
    <w:rPr>
      <w:rFonts w:ascii="Calibri" w:hAnsi="Calibri"/>
    </w:rPr>
  </w:style>
  <w:style w:type="paragraph" w:styleId="Heading1">
    <w:name w:val="heading 1"/>
    <w:aliases w:val="Pocket"/>
    <w:basedOn w:val="Normal"/>
    <w:next w:val="Normal"/>
    <w:link w:val="Heading1Char"/>
    <w:qFormat/>
    <w:rsid w:val="00837B7E"/>
    <w:pPr>
      <w:keepNext/>
      <w:keepLines/>
      <w:pageBreakBefore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240" w:after="0"/>
      <w:jc w:val="center"/>
      <w:outlineLvl w:val="0"/>
    </w:pPr>
    <w:rPr>
      <w:rFonts w:eastAsiaTheme="majorEastAsia" w:cstheme="majorBidi"/>
      <w:b/>
      <w:sz w:val="52"/>
      <w:szCs w:val="32"/>
    </w:rPr>
  </w:style>
  <w:style w:type="paragraph" w:styleId="Heading2">
    <w:name w:val="heading 2"/>
    <w:aliases w:val="Hat"/>
    <w:basedOn w:val="Normal"/>
    <w:next w:val="Normal"/>
    <w:link w:val="Heading2Char"/>
    <w:uiPriority w:val="1"/>
    <w:unhideWhenUsed/>
    <w:qFormat/>
    <w:rsid w:val="00837B7E"/>
    <w:pPr>
      <w:keepNext/>
      <w:keepLines/>
      <w:pageBreakBefore/>
      <w:spacing w:before="40" w:after="0"/>
      <w:jc w:val="center"/>
      <w:outlineLvl w:val="1"/>
    </w:pPr>
    <w:rPr>
      <w:rFonts w:eastAsiaTheme="majorEastAsia" w:cstheme="majorBidi"/>
      <w:b/>
      <w:sz w:val="44"/>
      <w:szCs w:val="26"/>
      <w:u w:val="double"/>
    </w:rPr>
  </w:style>
  <w:style w:type="paragraph" w:styleId="Heading3">
    <w:name w:val="heading 3"/>
    <w:aliases w:val="Block"/>
    <w:basedOn w:val="Normal"/>
    <w:next w:val="Normal"/>
    <w:link w:val="Heading3Char"/>
    <w:uiPriority w:val="2"/>
    <w:unhideWhenUsed/>
    <w:qFormat/>
    <w:rsid w:val="00837B7E"/>
    <w:pPr>
      <w:keepNext/>
      <w:keepLines/>
      <w:pageBreakBefore/>
      <w:spacing w:before="40" w:after="0"/>
      <w:jc w:val="center"/>
      <w:outlineLvl w:val="2"/>
    </w:pPr>
    <w:rPr>
      <w:rFonts w:eastAsiaTheme="majorEastAsia" w:cstheme="majorBidi"/>
      <w:b/>
      <w:sz w:val="32"/>
      <w:szCs w:val="24"/>
      <w:u w:val="single"/>
    </w:rPr>
  </w:style>
  <w:style w:type="paragraph" w:styleId="Heading4">
    <w:name w:val="heading 4"/>
    <w:aliases w:val="Tag"/>
    <w:basedOn w:val="Normal"/>
    <w:next w:val="Normal"/>
    <w:link w:val="Heading4Char"/>
    <w:uiPriority w:val="3"/>
    <w:unhideWhenUsed/>
    <w:qFormat/>
    <w:rsid w:val="00837B7E"/>
    <w:pPr>
      <w:keepNext/>
      <w:keepLines/>
      <w:spacing w:before="40" w:after="0"/>
      <w:outlineLvl w:val="3"/>
    </w:pPr>
    <w:rPr>
      <w:rFonts w:eastAsiaTheme="majorEastAsia" w:cstheme="majorBidi"/>
      <w:b/>
      <w:i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ocket Char"/>
    <w:basedOn w:val="DefaultParagraphFont"/>
    <w:link w:val="Heading1"/>
    <w:rsid w:val="00837B7E"/>
    <w:rPr>
      <w:rFonts w:ascii="Calibri" w:eastAsiaTheme="majorEastAsia" w:hAnsi="Calibri" w:cstheme="majorBidi"/>
      <w:b/>
      <w:sz w:val="52"/>
      <w:szCs w:val="32"/>
    </w:rPr>
  </w:style>
  <w:style w:type="character" w:customStyle="1" w:styleId="Heading2Char">
    <w:name w:val="Heading 2 Char"/>
    <w:aliases w:val="Hat Char"/>
    <w:basedOn w:val="DefaultParagraphFont"/>
    <w:link w:val="Heading2"/>
    <w:uiPriority w:val="1"/>
    <w:rsid w:val="00837B7E"/>
    <w:rPr>
      <w:rFonts w:ascii="Calibri" w:eastAsiaTheme="majorEastAsia" w:hAnsi="Calibri" w:cstheme="majorBidi"/>
      <w:b/>
      <w:sz w:val="44"/>
      <w:szCs w:val="26"/>
      <w:u w:val="double"/>
    </w:rPr>
  </w:style>
  <w:style w:type="character" w:customStyle="1" w:styleId="Heading3Char">
    <w:name w:val="Heading 3 Char"/>
    <w:aliases w:val="Block Char"/>
    <w:basedOn w:val="DefaultParagraphFont"/>
    <w:link w:val="Heading3"/>
    <w:uiPriority w:val="2"/>
    <w:rsid w:val="00837B7E"/>
    <w:rPr>
      <w:rFonts w:ascii="Calibri" w:eastAsiaTheme="majorEastAsia" w:hAnsi="Calibri" w:cstheme="majorBidi"/>
      <w:b/>
      <w:sz w:val="32"/>
      <w:szCs w:val="24"/>
      <w:u w:val="single"/>
    </w:rPr>
  </w:style>
  <w:style w:type="character" w:customStyle="1" w:styleId="Heading4Char">
    <w:name w:val="Heading 4 Char"/>
    <w:aliases w:val="Tag Char"/>
    <w:basedOn w:val="DefaultParagraphFont"/>
    <w:link w:val="Heading4"/>
    <w:uiPriority w:val="3"/>
    <w:rsid w:val="00837B7E"/>
    <w:rPr>
      <w:rFonts w:ascii="Calibri" w:eastAsiaTheme="majorEastAsia" w:hAnsi="Calibri" w:cstheme="majorBidi"/>
      <w:b/>
      <w:iCs/>
      <w:sz w:val="26"/>
    </w:rPr>
  </w:style>
  <w:style w:type="character" w:styleId="Emphasis">
    <w:name w:val="Emphasis"/>
    <w:basedOn w:val="DefaultParagraphFont"/>
    <w:uiPriority w:val="7"/>
    <w:qFormat/>
    <w:rsid w:val="00837B7E"/>
    <w:rPr>
      <w:rFonts w:ascii="Calibri" w:hAnsi="Calibri"/>
      <w:b/>
      <w:i w:val="0"/>
      <w:iCs/>
      <w:sz w:val="22"/>
      <w:u w:val="single"/>
      <w:bdr w:val="none" w:sz="0" w:space="0" w:color="auto"/>
    </w:rPr>
  </w:style>
  <w:style w:type="character" w:customStyle="1" w:styleId="Style13ptBold">
    <w:name w:val="Style 13 pt Bold"/>
    <w:aliases w:val="Cite"/>
    <w:basedOn w:val="DefaultParagraphFont"/>
    <w:uiPriority w:val="5"/>
    <w:qFormat/>
    <w:rsid w:val="00837B7E"/>
    <w:rPr>
      <w:b/>
      <w:bCs/>
      <w:sz w:val="26"/>
      <w:u w:val="none"/>
    </w:rPr>
  </w:style>
  <w:style w:type="character" w:customStyle="1" w:styleId="StyleUnderline">
    <w:name w:val="Style Underline"/>
    <w:aliases w:val="Underline"/>
    <w:basedOn w:val="DefaultParagraphFont"/>
    <w:uiPriority w:val="6"/>
    <w:qFormat/>
    <w:rsid w:val="00837B7E"/>
    <w:rPr>
      <w:b w:val="0"/>
      <w:sz w:val="22"/>
      <w:u w:val="single"/>
    </w:rPr>
  </w:style>
  <w:style w:type="character" w:styleId="Hyperlink">
    <w:name w:val="Hyperlink"/>
    <w:basedOn w:val="DefaultParagraphFont"/>
    <w:uiPriority w:val="99"/>
    <w:unhideWhenUsed/>
    <w:rsid w:val="00837B7E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37B7E"/>
    <w:rPr>
      <w:color w:val="auto"/>
      <w:u w:val="none"/>
    </w:rPr>
  </w:style>
  <w:style w:type="paragraph" w:styleId="ListParagraph">
    <w:name w:val="List Paragraph"/>
    <w:basedOn w:val="Normal"/>
    <w:uiPriority w:val="34"/>
    <w:qFormat/>
    <w:rsid w:val="0004325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05FC9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4335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335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33529"/>
    <w:rPr>
      <w:rFonts w:ascii="Calibri" w:hAnsi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335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3529"/>
    <w:rPr>
      <w:rFonts w:ascii="Calibri" w:hAnsi="Calibr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35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529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33529"/>
    <w:pPr>
      <w:spacing w:after="0" w:line="240" w:lineRule="auto"/>
    </w:pPr>
    <w:rPr>
      <w:rFonts w:ascii="Calibri" w:hAnsi="Calibri"/>
    </w:rPr>
  </w:style>
  <w:style w:type="paragraph" w:styleId="NormalWeb">
    <w:name w:val="Normal (Web)"/>
    <w:basedOn w:val="Normal"/>
    <w:uiPriority w:val="99"/>
    <w:semiHidden/>
    <w:unhideWhenUsed/>
    <w:rsid w:val="00030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0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cker719/RecycleSmartApp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news.nationalgeographic.com/2017/07/plastic-produced-recycling-waste-ocean-trash-debris-environment/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Hacker719/RecycleML-Dat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5CFE7-73F8-DB4F-A644-606F2E24A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BABABBA.dotm</Template>
  <TotalTime>0</TotalTime>
  <Pages>13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Redkar</dc:creator>
  <cp:keywords/>
  <dc:description/>
  <cp:lastModifiedBy>Redkar, Neel [WR23]</cp:lastModifiedBy>
  <cp:revision>2</cp:revision>
  <dcterms:created xsi:type="dcterms:W3CDTF">2019-03-04T07:17:00Z</dcterms:created>
  <dcterms:modified xsi:type="dcterms:W3CDTF">2019-03-04T07:17:00Z</dcterms:modified>
</cp:coreProperties>
</file>